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46BA1">
      <w:pPr>
        <w:spacing w:after="80"/>
        <w:ind w:firstLine="0"/>
        <w:jc w:val="center"/>
      </w:pPr>
      <w:r>
        <w:drawing>
          <wp:inline distT="0" distB="0" distL="114300" distR="114300">
            <wp:extent cx="5399405" cy="3597275"/>
            <wp:effectExtent l="0" t="0" r="1079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D959">
      <w:pPr>
        <w:spacing w:after="240"/>
        <w:ind w:firstLine="0"/>
        <w:jc w:val="center"/>
      </w:pPr>
      <w:r>
        <w:rPr>
          <w:color w:val="808080"/>
          <w:sz w:val="20"/>
        </w:rPr>
        <w:t>背痛患者的困扰：检查没问题，但就是疼</w:t>
      </w:r>
    </w:p>
    <w:p w14:paraId="2B346F9C">
      <w:pPr>
        <w:pStyle w:val="31"/>
        <w:spacing w:before="400" w:after="320"/>
        <w:jc w:val="center"/>
      </w:pPr>
      <w:r>
        <w:t>别再只盯着骨头和肌肉了！你的疼痛，可能是</w:t>
      </w:r>
      <w:r>
        <w:rPr>
          <w:rFonts w:hint="eastAsia"/>
          <w:lang w:eastAsia="zh-CN"/>
        </w:rPr>
        <w:t>“筋膜”</w:t>
      </w:r>
      <w:r>
        <w:t>在求救</w:t>
      </w:r>
    </w:p>
    <w:p w14:paraId="15F94257">
      <w:pPr>
        <w:spacing w:after="320"/>
        <w:ind w:firstLine="0"/>
        <w:jc w:val="center"/>
      </w:pPr>
      <w:r>
        <w:rPr>
          <w:color w:val="808080"/>
          <w:sz w:val="20"/>
        </w:rPr>
        <w:t>（本文基于德国国家电视台2018年纪录片《筋膜的秘密》上、中、下三集内容整理）</w:t>
      </w:r>
    </w:p>
    <w:p w14:paraId="3AE7F7EA">
      <w:r>
        <w:br w:type="page"/>
      </w:r>
    </w:p>
    <w:p w14:paraId="21CC848F">
      <w:pPr>
        <w:pStyle w:val="4"/>
      </w:pPr>
      <w:r>
        <w:t>为什么你的背痛，总也治不好？</w:t>
      </w:r>
    </w:p>
    <w:p w14:paraId="5338F353">
      <w:pPr>
        <w:spacing w:after="120"/>
        <w:ind w:firstLine="480"/>
      </w:pPr>
      <w:r>
        <w:t>李先生被慢性背痛折磨了三年。他拍过X光，骨头没问题；做过核磁，椎间盘也没突出。他试过按摩、针灸、贴膏药，每次都是好一阵，过段时间又复发。医生告诉他：</w:t>
      </w:r>
      <w:r>
        <w:rPr>
          <w:rFonts w:hint="eastAsia"/>
          <w:lang w:eastAsia="zh-CN"/>
        </w:rPr>
        <w:t>“你这就是肌肉劳损，多休息，少久坐。”</w:t>
      </w:r>
    </w:p>
    <w:p w14:paraId="48529588">
      <w:pPr>
        <w:spacing w:after="120"/>
        <w:ind w:firstLine="480"/>
      </w:pPr>
      <w:r>
        <w:t>可李先生明明每天都在运动，为什么还是痛？</w:t>
      </w:r>
    </w:p>
    <w:p w14:paraId="293D79D0">
      <w:pPr>
        <w:spacing w:after="120"/>
        <w:ind w:firstLine="480"/>
      </w:pPr>
      <w:r>
        <w:t>其实，答案可能不在他的骨头里，也不在他以为的</w:t>
      </w:r>
      <w:r>
        <w:rPr>
          <w:rFonts w:hint="eastAsia"/>
          <w:lang w:eastAsia="zh-CN"/>
        </w:rPr>
        <w:t>“肌肉”</w:t>
      </w:r>
      <w:r>
        <w:t>里，而是藏在一个我们身体里最庞大、最被忽视的</w:t>
      </w:r>
      <w:r>
        <w:rPr>
          <w:rFonts w:hint="eastAsia"/>
          <w:lang w:eastAsia="zh-CN"/>
        </w:rPr>
        <w:t>“神秘组织”</w:t>
      </w:r>
      <w:r>
        <w:t>里——筋膜。</w:t>
      </w:r>
    </w:p>
    <w:p w14:paraId="34785B78">
      <w:pPr>
        <w:spacing w:after="120"/>
        <w:ind w:firstLine="480"/>
      </w:pPr>
      <w:r>
        <w:t>今天，我们就来聊聊这个康复医学界最具争议性的话题之一：筋膜与疼痛的关系。</w:t>
      </w:r>
    </w:p>
    <w:p w14:paraId="01808D3D">
      <w:r>
        <w:br w:type="page"/>
      </w:r>
    </w:p>
    <w:p w14:paraId="5EF7501D">
      <w:pPr>
        <w:pStyle w:val="3"/>
      </w:pPr>
      <w:r>
        <w:t>一、深度解剖：筋膜，远不止是</w:t>
      </w:r>
      <w:r>
        <w:rPr>
          <w:rFonts w:hint="eastAsia"/>
          <w:lang w:eastAsia="zh-CN"/>
        </w:rPr>
        <w:t>“包装纸”</w:t>
      </w:r>
    </w:p>
    <w:p w14:paraId="0DC43CD1">
      <w:pPr>
        <w:spacing w:after="80"/>
        <w:ind w:firstLine="0"/>
        <w:jc w:val="center"/>
      </w:pPr>
      <w:r>
        <w:drawing>
          <wp:inline distT="0" distB="0" distL="114300" distR="114300">
            <wp:extent cx="5039995" cy="283718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4669">
      <w:pPr>
        <w:spacing w:after="240"/>
        <w:ind w:firstLine="0"/>
        <w:jc w:val="center"/>
      </w:pPr>
      <w:r>
        <w:rPr>
          <w:color w:val="808080"/>
          <w:sz w:val="20"/>
        </w:rPr>
        <w:t>筋膜存在于全身的皮下和更深处，形成一个从头到脚的三维网络</w:t>
      </w:r>
    </w:p>
    <w:p w14:paraId="508CDECE">
      <w:pPr>
        <w:spacing w:after="120"/>
        <w:ind w:firstLine="480"/>
      </w:pPr>
      <w:r>
        <w:t>在很多人的认知里，筋膜就是包裹着肌肉的那层白膜，像一张保鲜膜，可有可无。但最新的研究告诉我们——大错特错。</w:t>
      </w:r>
    </w:p>
    <w:p w14:paraId="616CF49D">
      <w:pPr>
        <w:spacing w:after="120"/>
        <w:ind w:firstLine="480"/>
      </w:pPr>
      <w:r>
        <w:t>筋膜存在于全身的皮下和更深处，它包裹着我们的肌肉、肌腱、器官，形成一个从头到脚、无处不在的立体网络。它不仅仅是</w:t>
      </w:r>
      <w:r>
        <w:rPr>
          <w:rFonts w:hint="eastAsia"/>
          <w:lang w:eastAsia="zh-CN"/>
        </w:rPr>
        <w:t>“包装纸”</w:t>
      </w:r>
      <w:r>
        <w:t>，更用一种</w:t>
      </w:r>
      <w:r>
        <w:rPr>
          <w:rFonts w:hint="eastAsia"/>
          <w:lang w:eastAsia="zh-CN"/>
        </w:rPr>
        <w:t>叫作“张拉整体”</w:t>
      </w:r>
      <w:r>
        <w:t>的方式，撑起了我们身体的内部架构。</w:t>
      </w:r>
    </w:p>
    <w:p w14:paraId="33EA3811">
      <w:pPr>
        <w:spacing w:after="80"/>
        <w:ind w:firstLine="0"/>
        <w:jc w:val="center"/>
      </w:pPr>
      <w:r>
        <w:drawing>
          <wp:inline distT="0" distB="0" distL="114300" distR="114300">
            <wp:extent cx="5039995" cy="283718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1BF0">
      <w:pPr>
        <w:spacing w:after="240"/>
        <w:ind w:firstLine="0"/>
        <w:jc w:val="center"/>
      </w:pPr>
      <w:r>
        <w:rPr>
          <w:color w:val="808080"/>
          <w:sz w:val="20"/>
        </w:rPr>
        <w:t>筋膜包裹着我们的肌肉、肌腱、器官——它不是包装纸，而是</w:t>
      </w:r>
      <w:r>
        <w:rPr>
          <w:rFonts w:hint="eastAsia"/>
          <w:color w:val="808080"/>
          <w:sz w:val="20"/>
          <w:lang w:eastAsia="zh-CN"/>
        </w:rPr>
        <w:t>“</w:t>
      </w:r>
      <w:r>
        <w:rPr>
          <w:color w:val="808080"/>
          <w:sz w:val="20"/>
        </w:rPr>
        <w:t>看不见的骨架</w:t>
      </w:r>
      <w:r>
        <w:rPr>
          <w:rFonts w:hint="eastAsia"/>
          <w:color w:val="808080"/>
          <w:sz w:val="20"/>
          <w:lang w:eastAsia="zh-CN"/>
        </w:rPr>
        <w:t>”</w:t>
      </w:r>
    </w:p>
    <w:p w14:paraId="6C299D84">
      <w:pPr>
        <w:spacing w:after="120"/>
        <w:ind w:firstLine="480"/>
      </w:pPr>
      <w:r>
        <w:t>什么意思？想象一下：我们的骨骼并不像解剖教室里那个骨架人那样直接相连——它们其实是在结缔组织间</w:t>
      </w:r>
      <w:r>
        <w:rPr>
          <w:rFonts w:hint="eastAsia"/>
          <w:lang w:eastAsia="zh-CN"/>
        </w:rPr>
        <w:t>“漂浮着”</w:t>
      </w:r>
      <w:r>
        <w:t>，通过筋膜整体的弹性张力，防止骨骼间相互碰撞。筋膜，就是维持这一切稳定的那根</w:t>
      </w:r>
      <w:r>
        <w:rPr>
          <w:rFonts w:hint="eastAsia"/>
          <w:lang w:eastAsia="zh-CN"/>
        </w:rPr>
        <w:t>“</w:t>
      </w:r>
      <w:r>
        <w:t>看不见的绳</w:t>
      </w:r>
      <w:r>
        <w:rPr>
          <w:rFonts w:hint="eastAsia"/>
          <w:lang w:eastAsia="zh-CN"/>
        </w:rPr>
        <w:t>”</w:t>
      </w:r>
      <w:r>
        <w:t>。</w:t>
      </w:r>
    </w:p>
    <w:p w14:paraId="00FB3DB3">
      <w:pPr>
        <w:spacing w:after="80"/>
        <w:ind w:firstLine="0"/>
        <w:jc w:val="center"/>
      </w:pPr>
      <w:r>
        <w:drawing>
          <wp:inline distT="0" distB="0" distL="114300" distR="114300">
            <wp:extent cx="5039995" cy="2837180"/>
            <wp:effectExtent l="0" t="0" r="825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5B2">
      <w:pPr>
        <w:spacing w:after="240"/>
        <w:ind w:firstLine="0"/>
        <w:jc w:val="center"/>
      </w:pPr>
      <w:r>
        <w:rPr>
          <w:color w:val="808080"/>
          <w:sz w:val="20"/>
        </w:rPr>
        <w:t>Thomas Myers相信人体内筋膜组织存在无数条线互相连接，形成连续的张力</w:t>
      </w:r>
      <w:r>
        <w:rPr>
          <w:rFonts w:hint="eastAsia"/>
          <w:color w:val="808080"/>
          <w:sz w:val="20"/>
          <w:lang w:eastAsia="zh-CN"/>
        </w:rPr>
        <w:t>网络。</w:t>
      </w:r>
    </w:p>
    <w:p w14:paraId="45180EF5">
      <w:pPr>
        <w:spacing w:after="120"/>
        <w:ind w:firstLine="480"/>
      </w:pPr>
      <w:r>
        <w:t>更关键的是，筋膜并非被动结构。它由成纤维细胞和周围的细胞外基质组成。这些细胞非常活跃——拉伸时，成纤维细胞会被拉长两倍，同时发送化学信号让组织放松。筋膜甚至能独立于任何肌肉或神经刺激，对信息素产生反应、独立收缩。</w:t>
      </w:r>
    </w:p>
    <w:p w14:paraId="373AB1F7">
      <w:pPr>
        <w:spacing w:after="80"/>
        <w:ind w:firstLine="0"/>
        <w:jc w:val="center"/>
      </w:pPr>
      <w:r>
        <w:drawing>
          <wp:inline distT="0" distB="0" distL="114300" distR="114300">
            <wp:extent cx="5039995" cy="283718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A5CA">
      <w:pPr>
        <w:spacing w:after="240"/>
        <w:ind w:firstLine="0"/>
        <w:jc w:val="center"/>
      </w:pPr>
      <w:r>
        <w:rPr>
          <w:color w:val="808080"/>
          <w:sz w:val="20"/>
        </w:rPr>
        <w:t>筋膜由成纤维细胞和周围的细胞外基质组成——它们不是被动结构，而是活跃的</w:t>
      </w:r>
      <w:r>
        <w:rPr>
          <w:rFonts w:hint="eastAsia"/>
          <w:color w:val="808080"/>
          <w:sz w:val="20"/>
          <w:lang w:eastAsia="zh-CN"/>
        </w:rPr>
        <w:t>“感觉器官”</w:t>
      </w:r>
    </w:p>
    <w:p w14:paraId="47B54351">
      <w:pPr>
        <w:spacing w:after="120"/>
        <w:ind w:firstLine="480"/>
      </w:pPr>
      <w:r>
        <w:rPr>
          <w:b/>
        </w:rPr>
        <w:t>这意味着什么？筋膜本身就是一个拥有独立感知和调节能力的</w:t>
      </w:r>
      <w:r>
        <w:rPr>
          <w:rFonts w:hint="eastAsia"/>
          <w:b/>
          <w:lang w:eastAsia="zh-CN"/>
        </w:rPr>
        <w:t>“感觉器官”</w:t>
      </w:r>
      <w:r>
        <w:rPr>
          <w:b/>
        </w:rPr>
        <w:t>。</w:t>
      </w:r>
    </w:p>
    <w:p w14:paraId="44C5DF39">
      <w:r>
        <w:br w:type="page"/>
      </w:r>
    </w:p>
    <w:p w14:paraId="02E51445">
      <w:pPr>
        <w:pStyle w:val="3"/>
      </w:pPr>
      <w:r>
        <w:t>二、筋膜有</w:t>
      </w:r>
      <w:r>
        <w:rPr>
          <w:rFonts w:hint="eastAsia"/>
          <w:lang w:eastAsia="zh-CN"/>
        </w:rPr>
        <w:t>“感情”</w:t>
      </w:r>
      <w:r>
        <w:t>：你的情绪，它真的能感知</w:t>
      </w:r>
    </w:p>
    <w:p w14:paraId="61CEC04E">
      <w:pPr>
        <w:spacing w:after="120"/>
        <w:ind w:firstLine="480"/>
      </w:pPr>
      <w:r>
        <w:t>如果说筋膜是</w:t>
      </w:r>
      <w:r>
        <w:rPr>
          <w:rFonts w:hint="eastAsia"/>
          <w:lang w:eastAsia="zh-CN"/>
        </w:rPr>
        <w:t>“感觉器官”</w:t>
      </w:r>
      <w:r>
        <w:t>，还不够颠覆。那接下来这个发现，可能会让你重新理解</w:t>
      </w:r>
      <w:r>
        <w:rPr>
          <w:rFonts w:hint="eastAsia"/>
          <w:lang w:eastAsia="zh-CN"/>
        </w:rPr>
        <w:t>“身心一体”</w:t>
      </w:r>
      <w:r>
        <w:t>。</w:t>
      </w:r>
    </w:p>
    <w:p w14:paraId="2A4AD06A">
      <w:pPr>
        <w:spacing w:after="120"/>
        <w:ind w:firstLine="480"/>
      </w:pPr>
      <w:r>
        <w:t>研究发现：筋膜不仅能独立于肌肉和神经做出反应，它甚至可以对人的情绪做出反应。</w:t>
      </w:r>
    </w:p>
    <w:p w14:paraId="73C0E0F8">
      <w:pPr>
        <w:spacing w:after="120"/>
        <w:ind w:firstLine="480"/>
      </w:pPr>
      <w:r>
        <w:t>这解释了一个很多人都有过的体验——为什么压力大、焦虑的时候，身体会莫名紧绷、酸痛？不是你</w:t>
      </w:r>
      <w:r>
        <w:rPr>
          <w:rFonts w:hint="eastAsia"/>
          <w:lang w:eastAsia="zh-CN"/>
        </w:rPr>
        <w:t>“</w:t>
      </w:r>
      <w:r>
        <w:t>想</w:t>
      </w:r>
      <w:r>
        <w:rPr>
          <w:rFonts w:hint="eastAsia"/>
          <w:lang w:eastAsia="zh-CN"/>
        </w:rPr>
        <w:t>”</w:t>
      </w:r>
      <w:r>
        <w:t>出来的痛，是你的筋膜在真真切切地回应你的情绪。交感神经系统与筋膜有着千丝万缕的联系，情绪压力会直接加剧筋膜的紧张和疼痛。</w:t>
      </w:r>
    </w:p>
    <w:p w14:paraId="6E8E646E">
      <w:pPr>
        <w:spacing w:after="120"/>
        <w:ind w:firstLine="480"/>
      </w:pPr>
      <w:r>
        <w:rPr>
          <w:b/>
        </w:rPr>
        <w:t>所以下次你觉得</w:t>
      </w:r>
      <w:r>
        <w:rPr>
          <w:rFonts w:hint="eastAsia"/>
          <w:b/>
          <w:lang w:eastAsia="zh-CN"/>
        </w:rPr>
        <w:t>“</w:t>
      </w:r>
      <w:r>
        <w:rPr>
          <w:b/>
        </w:rPr>
        <w:t>哪里都不舒服但又没伤过</w:t>
      </w:r>
      <w:r>
        <w:rPr>
          <w:rFonts w:hint="eastAsia"/>
          <w:b/>
          <w:lang w:eastAsia="zh-CN"/>
        </w:rPr>
        <w:t>”</w:t>
      </w:r>
      <w:r>
        <w:rPr>
          <w:b/>
        </w:rPr>
        <w:t>，别只问身体，也问问自己——最近是不是扛了太多心事？</w:t>
      </w:r>
    </w:p>
    <w:p w14:paraId="7A8C14FE">
      <w:r>
        <w:br w:type="page"/>
      </w:r>
    </w:p>
    <w:p w14:paraId="4061695D">
      <w:pPr>
        <w:pStyle w:val="3"/>
      </w:pPr>
      <w:r>
        <w:t>三、争议核心：筋膜滑动受限，才是疼痛的真正来源？</w:t>
      </w:r>
    </w:p>
    <w:p w14:paraId="25BD685A">
      <w:pPr>
        <w:spacing w:after="80"/>
        <w:ind w:firstLine="0"/>
        <w:jc w:val="center"/>
      </w:pPr>
      <w:r>
        <w:drawing>
          <wp:inline distT="0" distB="0" distL="114300" distR="114300">
            <wp:extent cx="5039995" cy="2573655"/>
            <wp:effectExtent l="0" t="0" r="825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3D44">
      <w:pPr>
        <w:spacing w:after="240"/>
        <w:ind w:firstLine="0"/>
        <w:jc w:val="center"/>
      </w:pPr>
      <w:r>
        <w:rPr>
          <w:color w:val="808080"/>
          <w:sz w:val="20"/>
        </w:rPr>
        <w:t>筋膜的三个维度：宏观筋膜线（A）→ 大腿剖面（B）→ 微观筋膜结构（C）</w:t>
      </w:r>
    </w:p>
    <w:p w14:paraId="5C257EA1">
      <w:pPr>
        <w:spacing w:after="120"/>
        <w:ind w:firstLine="480"/>
      </w:pPr>
      <w:r>
        <w:t>既然筋膜如此重要，那它和疼痛到底是什么关系？这正是当今康复医学界争论的焦点。</w:t>
      </w:r>
    </w:p>
    <w:p w14:paraId="2E76D254">
      <w:pPr>
        <w:spacing w:after="120"/>
        <w:ind w:firstLine="480"/>
      </w:pPr>
      <w:r>
        <w:t>传统观点认为：疼痛源于骨头错位、神经受压或肌肉拉伤。所以治疗思路通常是</w:t>
      </w:r>
      <w:r>
        <w:rPr>
          <w:rFonts w:hint="eastAsia"/>
          <w:lang w:eastAsia="zh-CN"/>
        </w:rPr>
        <w:t>“把骨头推回去”</w:t>
      </w:r>
      <w:r>
        <w:t>或</w:t>
      </w:r>
      <w:r>
        <w:rPr>
          <w:rFonts w:hint="eastAsia"/>
          <w:lang w:eastAsia="zh-CN"/>
        </w:rPr>
        <w:t>“</w:t>
      </w:r>
      <w:r>
        <w:t>放松那块紧张的肌肉</w:t>
      </w:r>
      <w:r>
        <w:rPr>
          <w:rFonts w:hint="eastAsia"/>
          <w:lang w:eastAsia="zh-CN"/>
        </w:rPr>
        <w:t>”</w:t>
      </w:r>
      <w:r>
        <w:t>。</w:t>
      </w:r>
    </w:p>
    <w:p w14:paraId="47BB0A24">
      <w:pPr>
        <w:spacing w:after="120"/>
        <w:ind w:firstLine="480"/>
      </w:pPr>
      <w:r>
        <w:t>新理论则提出：疼痛的根源，可能在于筋膜的</w:t>
      </w:r>
      <w:r>
        <w:rPr>
          <w:rFonts w:hint="eastAsia"/>
          <w:lang w:eastAsia="zh-CN"/>
        </w:rPr>
        <w:t>“滑动”</w:t>
      </w:r>
      <w:r>
        <w:t>功能出了问题。</w:t>
      </w:r>
    </w:p>
    <w:p w14:paraId="6A632D1A">
      <w:pPr>
        <w:spacing w:after="120"/>
        <w:ind w:firstLine="480"/>
      </w:pPr>
      <w:r>
        <w:t>哈佛大学医学院筋膜学家Helene Langevin，曾对背痛的源头感到困惑，最终她从筋膜里找到了答案。通过超声波检测，Langevin发现筋膜在人体内分层排列，层级间会相互滑动。而背痛患者背部筋膜间的滑动能力，大约只有健康水平的67%。</w:t>
      </w:r>
    </w:p>
    <w:p w14:paraId="2CC4D95E">
      <w:pPr>
        <w:spacing w:after="120"/>
        <w:ind w:firstLine="480"/>
      </w:pPr>
      <w:r>
        <w:rPr>
          <w:b/>
        </w:rPr>
        <w:t>想象一下：你身上穿了一件湿透的紧身衣，随着时间变干，它紧紧粘在你的皮肤上。你每次活动，衣服都会拉扯你的皮肤，造成持续的摩擦和不适。这就是筋膜粘连时，你身体的感觉。</w:t>
      </w:r>
    </w:p>
    <w:p w14:paraId="1E4F499E">
      <w:pPr>
        <w:spacing w:after="120"/>
        <w:ind w:firstLine="480"/>
      </w:pPr>
      <w:r>
        <w:t>这种粘连，就是疼痛的直接来源。它压迫神经，限制血液流动，干扰肌肉的正常工作，最终导致持续的、难以定位的</w:t>
      </w:r>
      <w:r>
        <w:rPr>
          <w:rFonts w:hint="eastAsia"/>
          <w:lang w:eastAsia="zh-CN"/>
        </w:rPr>
        <w:t>“慢性疼痛”</w:t>
      </w:r>
      <w:r>
        <w:t>。</w:t>
      </w:r>
    </w:p>
    <w:p w14:paraId="3DBC0A57">
      <w:pPr>
        <w:spacing w:after="120"/>
        <w:ind w:firstLine="480"/>
      </w:pPr>
      <w:r>
        <w:t>更有力的证据来自德国筋膜学家Robert Schleip的石膏实验：给健康的手臂打上石膏固定3周，结果发现——原本正常的结缔组织过度增生、功能失常。缺乏运动，直接让筋膜</w:t>
      </w:r>
      <w:r>
        <w:rPr>
          <w:rFonts w:hint="eastAsia"/>
          <w:lang w:eastAsia="zh-CN"/>
        </w:rPr>
        <w:t>“废了”</w:t>
      </w:r>
      <w:r>
        <w:t>。</w:t>
      </w:r>
    </w:p>
    <w:p w14:paraId="50687415">
      <w:pPr>
        <w:spacing w:after="120"/>
        <w:ind w:firstLine="480"/>
      </w:pPr>
      <w:r>
        <w:rPr>
          <w:b/>
        </w:rPr>
        <w:t>这说明，久坐不动不是</w:t>
      </w:r>
      <w:r>
        <w:rPr>
          <w:rFonts w:hint="eastAsia"/>
          <w:b/>
          <w:lang w:eastAsia="zh-CN"/>
        </w:rPr>
        <w:t>“没关系”</w:t>
      </w:r>
      <w:r>
        <w:rPr>
          <w:b/>
        </w:rPr>
        <w:t>，而是在给你的筋膜上刑。</w:t>
      </w:r>
    </w:p>
    <w:p w14:paraId="4970DC1F">
      <w:r>
        <w:br w:type="page"/>
      </w:r>
    </w:p>
    <w:p w14:paraId="2C0C3069">
      <w:pPr>
        <w:pStyle w:val="3"/>
      </w:pPr>
      <w:r>
        <w:t>四、拉伸能</w:t>
      </w:r>
      <w:r>
        <w:rPr>
          <w:rFonts w:hint="eastAsia"/>
          <w:lang w:eastAsia="zh-CN"/>
        </w:rPr>
        <w:t>“拯救”</w:t>
      </w:r>
      <w:r>
        <w:t>筋膜——但能走得更远吗？</w:t>
      </w:r>
    </w:p>
    <w:p w14:paraId="08C5D7E3">
      <w:pPr>
        <w:spacing w:after="80"/>
        <w:ind w:firstLine="0"/>
        <w:jc w:val="center"/>
      </w:pPr>
      <w:r>
        <w:drawing>
          <wp:inline distT="0" distB="0" distL="114300" distR="114300">
            <wp:extent cx="5039995" cy="2837180"/>
            <wp:effectExtent l="0" t="0" r="825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CAE8">
      <w:pPr>
        <w:spacing w:after="240"/>
        <w:ind w:firstLine="0"/>
        <w:jc w:val="center"/>
      </w:pPr>
      <w:r>
        <w:rPr>
          <w:color w:val="808080"/>
          <w:sz w:val="20"/>
        </w:rPr>
        <w:t>研究发现：拉伸的动物体内的炎症减轻了——运动拉伸对筋膜健康有直接益处</w:t>
      </w:r>
    </w:p>
    <w:p w14:paraId="0374A592">
      <w:pPr>
        <w:spacing w:after="120"/>
        <w:ind w:firstLine="480"/>
      </w:pPr>
      <w:r>
        <w:t>既然筋膜滑动受限导致疼痛，那恢复滑动就是关键。好消息是：科学已经证明了拉伸的力量。</w:t>
      </w:r>
    </w:p>
    <w:p w14:paraId="05EB83EC">
      <w:pPr>
        <w:spacing w:after="120"/>
        <w:ind w:firstLine="480"/>
      </w:pPr>
      <w:r>
        <w:t>Langevin通过小鼠实验发现：有同样创伤的两组小鼠，两天拉伸一次的小鼠，炎症消失的速度明显比不拉伸的小鼠更快。拉伸时，成纤维细胞被拉长两倍，并发送化学信号让组织放松——筋膜在</w:t>
      </w:r>
      <w:r>
        <w:rPr>
          <w:rFonts w:hint="eastAsia"/>
          <w:lang w:eastAsia="zh-CN"/>
        </w:rPr>
        <w:t>“动”</w:t>
      </w:r>
      <w:r>
        <w:t>中恢复。</w:t>
      </w:r>
    </w:p>
    <w:p w14:paraId="553B6F92">
      <w:pPr>
        <w:spacing w:after="120"/>
        <w:ind w:firstLine="480"/>
      </w:pPr>
      <w:r>
        <w:t>但不止拉伸。筋膜手法按摩也有其科学原理：按摩挤压筋膜组织，就像挤海绵一样</w:t>
      </w:r>
      <w:r>
        <w:rPr>
          <w:rFonts w:hint="eastAsia"/>
          <w:lang w:eastAsia="zh-CN"/>
        </w:rPr>
        <w:t>：</w:t>
      </w:r>
      <w:r>
        <w:t>旧的水分被挤出，新的水分重新补充进来，新的透明质酸被刺激生成，使筋膜恢复滑动能力。</w:t>
      </w:r>
    </w:p>
    <w:p w14:paraId="5930BB4A">
      <w:pPr>
        <w:spacing w:after="120"/>
        <w:ind w:firstLine="480"/>
      </w:pPr>
      <w:r>
        <w:t>针灸同样找到了科学解释：哈佛的Langevin（她当年正是因为学习针灸才对筋膜产生兴趣）发现，针灸捻针时，环绕针体周围的成纤维细胞会被拉长并激活，使组织得到放松，同时释放与镇痛效应有关的信号分子ATP。</w:t>
      </w:r>
    </w:p>
    <w:p w14:paraId="67313CF5">
      <w:pPr>
        <w:spacing w:after="120"/>
        <w:ind w:firstLine="480"/>
      </w:pPr>
      <w:r>
        <w:rPr>
          <w:b/>
        </w:rPr>
        <w:t>这些，都是我们古老的按摩、针灸疗法背后，正在被现代科学验证的机制。</w:t>
      </w:r>
    </w:p>
    <w:p w14:paraId="6DFF2B89">
      <w:pPr>
        <w:spacing w:after="120"/>
        <w:ind w:firstLine="480"/>
      </w:pPr>
      <w:r>
        <w:t>那筋膜科学还能走得更远吗？</w:t>
      </w:r>
    </w:p>
    <w:p w14:paraId="1D6DDDD7">
      <w:pPr>
        <w:spacing w:after="120"/>
        <w:ind w:firstLine="480"/>
      </w:pPr>
      <w:r>
        <w:t>纪录片下集提到，随着筋膜研究深入，连肿瘤学家都开始把目光转向筋膜。因为筋膜是人体内最大的</w:t>
      </w:r>
      <w:r>
        <w:rPr>
          <w:rFonts w:hint="eastAsia"/>
          <w:lang w:eastAsia="zh-CN"/>
        </w:rPr>
        <w:t>“炎性反应”</w:t>
      </w:r>
      <w:r>
        <w:t>和</w:t>
      </w:r>
      <w:r>
        <w:rPr>
          <w:rFonts w:hint="eastAsia"/>
          <w:lang w:eastAsia="zh-CN"/>
        </w:rPr>
        <w:t>“水合作用”</w:t>
      </w:r>
      <w:r>
        <w:t>场所——结缔组织最多可能由70%的水构成，透明质酸形成海绵状网络结合大量水分。有研究者提出了一个展望：或许有一天，我们可以在筋膜上找到治愈癌症的答案。</w:t>
      </w:r>
    </w:p>
    <w:p w14:paraId="023F996D">
      <w:pPr>
        <w:spacing w:after="120"/>
        <w:ind w:firstLine="480"/>
      </w:pPr>
      <w:r>
        <w:rPr>
          <w:b/>
          <w:color w:val="C00000"/>
        </w:rPr>
        <w:t>请注意——这目前只是一个前沿研究方向的展望，远未成为临床结论。</w:t>
      </w:r>
    </w:p>
    <w:p w14:paraId="574854A3">
      <w:pPr>
        <w:spacing w:after="120"/>
        <w:ind w:firstLine="480"/>
      </w:pPr>
      <w:r>
        <w:t>但它拓宽了我们对</w:t>
      </w:r>
      <w:r>
        <w:rPr>
          <w:rFonts w:hint="eastAsia"/>
          <w:lang w:eastAsia="zh-CN"/>
        </w:rPr>
        <w:t>“运动与健康”</w:t>
      </w:r>
      <w:r>
        <w:t>关系的理解：运动不只是</w:t>
      </w:r>
      <w:r>
        <w:rPr>
          <w:rFonts w:hint="eastAsia"/>
          <w:lang w:eastAsia="zh-CN"/>
        </w:rPr>
        <w:t>“锻炼肌肉”</w:t>
      </w:r>
      <w:r>
        <w:t>，更可能是对筋膜——这个贯穿全身的</w:t>
      </w:r>
      <w:r>
        <w:rPr>
          <w:rFonts w:hint="eastAsia"/>
          <w:lang w:eastAsia="zh-CN"/>
        </w:rPr>
        <w:t>“</w:t>
      </w:r>
      <w:r>
        <w:t>细胞生态网络</w:t>
      </w:r>
      <w:r>
        <w:rPr>
          <w:rFonts w:hint="eastAsia"/>
          <w:lang w:eastAsia="zh-CN"/>
        </w:rPr>
        <w:t>”</w:t>
      </w:r>
      <w:r>
        <w:t>——的深层调节。</w:t>
      </w:r>
    </w:p>
    <w:p w14:paraId="5A6DEB78">
      <w:r>
        <w:br w:type="page"/>
      </w:r>
    </w:p>
    <w:p w14:paraId="708250F0">
      <w:pPr>
        <w:pStyle w:val="3"/>
      </w:pPr>
      <w:r>
        <w:t>结论：拥抱筋膜，拥抱未来</w:t>
      </w:r>
    </w:p>
    <w:p w14:paraId="350ADB47">
      <w:pPr>
        <w:spacing w:after="120"/>
        <w:ind w:firstLine="480"/>
      </w:pPr>
      <w:r>
        <w:t>回到李先生的问题。他的背痛，可能不是肌肉太弱，也不是骨头歪了，而是他背部的筋膜，因为长期的压力和不良习惯，像那张湿透的紧身衣一样，牢牢粘住了，无法正常滑动。</w:t>
      </w:r>
    </w:p>
    <w:p w14:paraId="41526D64">
      <w:pPr>
        <w:spacing w:after="120"/>
        <w:ind w:firstLine="480"/>
      </w:pPr>
      <w:r>
        <w:t>筋膜研究的兴起，正在颠覆我们传统的康复理念。它告诉我们：身体是一个高度整合的张力网络，而非孤立的零件组合。未来的治疗，可能不再是</w:t>
      </w:r>
      <w:r>
        <w:rPr>
          <w:rFonts w:hint="eastAsia"/>
          <w:lang w:eastAsia="zh-CN"/>
        </w:rPr>
        <w:t>“</w:t>
      </w:r>
      <w:r>
        <w:t>哪里痛治哪里</w:t>
      </w:r>
      <w:r>
        <w:rPr>
          <w:rFonts w:hint="eastAsia"/>
          <w:lang w:eastAsia="zh-CN"/>
        </w:rPr>
        <w:t>”</w:t>
      </w:r>
      <w:r>
        <w:t>，而是通过恢复整个筋膜的滑动性和水合作用，从根本上解决疼痛和功能障碍。</w:t>
      </w:r>
    </w:p>
    <w:p w14:paraId="4CEE89D3">
      <w:pPr>
        <w:spacing w:after="120"/>
        <w:ind w:firstLine="480"/>
      </w:pPr>
      <w:r>
        <w:rPr>
          <w:b/>
        </w:rPr>
        <w:t>最后，请记住这些简单的事：</w:t>
      </w:r>
    </w:p>
    <w:p w14:paraId="5AEC599A">
      <w:pPr>
        <w:pStyle w:val="16"/>
        <w:spacing w:after="80"/>
        <w:ind w:firstLine="0"/>
      </w:pPr>
      <w:r>
        <w:rPr>
          <w:b/>
        </w:rPr>
        <w:t>避免久坐</w:t>
      </w:r>
      <w:r>
        <w:t>——石膏实验告诉我们：不动，筋膜就会</w:t>
      </w:r>
      <w:r>
        <w:rPr>
          <w:rFonts w:hint="eastAsia"/>
          <w:lang w:eastAsia="zh-CN"/>
        </w:rPr>
        <w:t>废。</w:t>
      </w:r>
    </w:p>
    <w:p w14:paraId="12390E58">
      <w:pPr>
        <w:pStyle w:val="16"/>
        <w:spacing w:after="80"/>
        <w:ind w:firstLine="0"/>
      </w:pPr>
      <w:r>
        <w:rPr>
          <w:b/>
        </w:rPr>
        <w:t>多做全身性拉伸</w:t>
      </w:r>
      <w:r>
        <w:t>——瑜伽、普拉提，让筋膜在</w:t>
      </w:r>
      <w:r>
        <w:rPr>
          <w:rFonts w:hint="eastAsia"/>
          <w:lang w:eastAsia="zh-CN"/>
        </w:rPr>
        <w:t>“滑动”</w:t>
      </w:r>
      <w:r>
        <w:t>中</w:t>
      </w:r>
      <w:r>
        <w:rPr>
          <w:rFonts w:hint="eastAsia"/>
          <w:lang w:eastAsia="zh-CN"/>
        </w:rPr>
        <w:t>恢复。</w:t>
      </w:r>
    </w:p>
    <w:p w14:paraId="0C84F21F">
      <w:pPr>
        <w:pStyle w:val="16"/>
        <w:spacing w:after="80"/>
        <w:ind w:firstLine="0"/>
      </w:pPr>
      <w:r>
        <w:rPr>
          <w:b/>
        </w:rPr>
        <w:t>保持水分</w:t>
      </w:r>
      <w:r>
        <w:t>——筋膜最多70%是水，缺水它就干、粘、</w:t>
      </w:r>
      <w:r>
        <w:rPr>
          <w:rFonts w:hint="eastAsia"/>
          <w:lang w:eastAsia="zh-CN"/>
        </w:rPr>
        <w:t>痛</w:t>
      </w:r>
      <w:bookmarkStart w:id="0" w:name="_GoBack"/>
      <w:bookmarkEnd w:id="0"/>
      <w:r>
        <w:rPr>
          <w:rFonts w:hint="eastAsia"/>
          <w:lang w:eastAsia="zh-CN"/>
        </w:rPr>
        <w:t>。</w:t>
      </w:r>
    </w:p>
    <w:p w14:paraId="01D8DFB5">
      <w:pPr>
        <w:pStyle w:val="16"/>
        <w:spacing w:after="80"/>
        <w:ind w:firstLine="0"/>
      </w:pPr>
      <w:r>
        <w:rPr>
          <w:b/>
        </w:rPr>
        <w:t>关注情绪</w:t>
      </w:r>
      <w:r>
        <w:t>——筋膜能感知你的压力，别让心事变成身</w:t>
      </w:r>
      <w:r>
        <w:rPr>
          <w:rFonts w:hint="eastAsia"/>
          <w:lang w:eastAsia="zh-CN"/>
        </w:rPr>
        <w:t>痛。</w:t>
      </w:r>
    </w:p>
    <w:p w14:paraId="51F3D4E2">
      <w:pPr>
        <w:pStyle w:val="16"/>
        <w:spacing w:after="80"/>
        <w:ind w:firstLine="0"/>
      </w:pPr>
      <w:r>
        <w:rPr>
          <w:b/>
        </w:rPr>
        <w:t>合理使用手法和针灸</w:t>
      </w:r>
      <w:r>
        <w:t>——它们背后有筋膜科学的证据</w:t>
      </w:r>
      <w:r>
        <w:rPr>
          <w:rFonts w:hint="eastAsia"/>
          <w:lang w:eastAsia="zh-CN"/>
        </w:rPr>
        <w:t>支撑。</w:t>
      </w:r>
    </w:p>
    <w:p w14:paraId="764E202D">
      <w:pPr>
        <w:spacing w:after="120"/>
        <w:ind w:firstLine="480"/>
      </w:pPr>
      <w:r>
        <w:t>这篇文章中的一些观点，特别是关于筋膜与癌症的展望，属于非常前沿的研究方向，目前仍存在大量争议，远未成为临床指南。对于普通人来说，更重要的是建立</w:t>
      </w:r>
      <w:r>
        <w:rPr>
          <w:rFonts w:hint="eastAsia"/>
          <w:lang w:eastAsia="zh-CN"/>
        </w:rPr>
        <w:t>“</w:t>
      </w:r>
      <w:r>
        <w:t>筋膜健康</w:t>
      </w:r>
      <w:r>
        <w:rPr>
          <w:rFonts w:hint="eastAsia"/>
          <w:lang w:eastAsia="zh-CN"/>
        </w:rPr>
        <w:t>”</w:t>
      </w:r>
      <w:r>
        <w:t>的意识——上述这些看似简单的行为，或许正在悄悄修复你身体里那个被忽视的</w:t>
      </w:r>
      <w:r>
        <w:rPr>
          <w:rFonts w:hint="eastAsia"/>
          <w:lang w:eastAsia="zh-CN"/>
        </w:rPr>
        <w:t>“</w:t>
      </w:r>
      <w:r>
        <w:t>神秘网络</w:t>
      </w:r>
      <w:r>
        <w:rPr>
          <w:rFonts w:hint="eastAsia"/>
          <w:lang w:eastAsia="zh-CN"/>
        </w:rPr>
        <w:t>”</w:t>
      </w:r>
      <w:r>
        <w:t>。</w:t>
      </w:r>
    </w:p>
    <w:p w14:paraId="41B86A77">
      <w:pPr>
        <w:spacing w:after="120"/>
        <w:ind w:firstLine="480"/>
      </w:pPr>
      <w:r>
        <w:rPr>
          <w:b/>
        </w:rPr>
        <w:t>你的身体，远比你想的复杂。善待你的筋膜，它或许会回馈你一个无痛、自由的人生。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20" w:lineRule="auto"/>
      </w:pPr>
      <w:r>
        <w:separator/>
      </w:r>
    </w:p>
  </w:footnote>
  <w:footnote w:type="continuationSeparator" w:id="1">
    <w:p>
      <w:pPr>
        <w:spacing w:before="0" w:after="0" w:line="4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27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20" w:lineRule="auto"/>
      <w:ind w:firstLine="480"/>
    </w:pPr>
    <w:rPr>
      <w:rFonts w:ascii="Times New Roman" w:hAnsi="Times New Roman" w:eastAsia="Noto Sans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/>
      <w:ind w:firstLine="0"/>
      <w:outlineLvl w:val="0"/>
    </w:pPr>
    <w:rPr>
      <w:rFonts w:ascii="Arial" w:hAnsi="Arial" w:eastAsia="Noto Sans SC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240"/>
      <w:ind w:firstLine="0"/>
      <w:outlineLvl w:val="1"/>
    </w:pPr>
    <w:rPr>
      <w:rFonts w:ascii="Arial" w:hAnsi="Arial" w:eastAsia="Noto Sans SC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60" w:after="240"/>
      <w:ind w:firstLine="0"/>
      <w:outlineLvl w:val="2"/>
    </w:pPr>
    <w:rPr>
      <w:rFonts w:ascii="Arial" w:hAnsi="Arial" w:eastAsia="Noto Sans SC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="Arial" w:hAnsi="Arial" w:eastAsia="Noto Sans SC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d37549cb-af41-45e3-92f3-7fa57f6d3b17</errorID>
      <errorWord>"筋膜"</errorWord>
      <group>L1_Punc</group>
      <groupName>标点问题</groupName>
      <ability>L2_Punc_CN</ability>
      <abilityName>标点符号问题</abilityName>
      <candidateList>
        <item>“筋膜”</item>
      </candidateList>
      <explain/>
      <paraID>2B346F9C</paraID>
      <start>20</start>
      <end>24</end>
      <status>modified</status>
      <modifiedWord>“筋膜”</modifiedWord>
      <trackRevisions>false</trackRevisions>
    </reviewItem>
    <reviewItem>
      <errorID>f02d7058-b420-4264-a848-eb3a345a9811</errorID>
      <errorWord>"你这就是肌肉劳损，多休息，少久坐。"</errorWord>
      <group>L1_Punc</group>
      <groupName>标点问题</groupName>
      <ability>L2_Punc_CN</ability>
      <abilityName>标点符号问题</abilityName>
      <candidateList>
        <item>“你这就是肌肉劳损，多休息，少久坐。”</item>
      </candidateList>
      <explain/>
      <paraID>5338F353</paraID>
      <start>74</start>
      <end>93</end>
      <status>modified</status>
      <modifiedWord>“你这就是肌肉劳损，多休息，少久坐。”</modifiedWord>
      <trackRevisions>false</trackRevisions>
    </reviewItem>
    <reviewItem>
      <errorID>52fbc25a-a53b-46d0-b4ee-abd8c54f2bd0</errorID>
      <errorWord>"肌肉"</errorWord>
      <group>L1_Punc</group>
      <groupName>标点问题</groupName>
      <ability>L2_Punc_CN</ability>
      <abilityName>标点符号问题</abilityName>
      <candidateList>
        <item>“肌肉”</item>
      </candidateList>
      <explain/>
      <paraID>293D79D0</paraID>
      <start>22</start>
      <end>26</end>
      <status>modified</status>
      <modifiedWord>“肌肉”</modifiedWord>
      <trackRevisions>false</trackRevisions>
    </reviewItem>
    <reviewItem>
      <errorID>051af3a4-6449-4cb1-ab3b-ca94db66ad62</errorID>
      <errorWord>"神秘组织"</errorWord>
      <group>L1_Punc</group>
      <groupName>标点问题</groupName>
      <ability>L2_Punc_CN</ability>
      <abilityName>标点符号问题</abilityName>
      <candidateList>
        <item>“神秘组织”</item>
      </candidateList>
      <explain/>
      <paraID>293D79D0</paraID>
      <start>48</start>
      <end>54</end>
      <status>modified</status>
      <modifiedWord>“神秘组织”</modifiedWord>
      <trackRevisions>false</trackRevisions>
    </reviewItem>
    <reviewItem>
      <errorID>5802e7f5-bae2-43ee-b652-b40be059f22e</errorID>
      <errorWord>"包装纸"</errorWord>
      <group>L1_Punc</group>
      <groupName>标点问题</groupName>
      <ability>L2_Punc_CN</ability>
      <abilityName>标点符号问题</abilityName>
      <candidateList>
        <item>“包装纸”</item>
      </candidateList>
      <explain/>
      <paraID>5EF7501D</paraID>
      <start>14</start>
      <end>19</end>
      <status>modified</status>
      <modifiedWord>“包装纸”</modifiedWord>
      <trackRevisions>false</trackRevisions>
    </reviewItem>
    <reviewItem>
      <errorID>8360d4ef-1ece-4b8a-b238-7a9e9860f07d</errorID>
      <errorWord>"包装纸"</errorWord>
      <group>L1_Punc</group>
      <groupName>标点问题</groupName>
      <ability>L2_Punc_CN</ability>
      <abilityName>标点符号问题</abilityName>
      <candidateList>
        <item>“包装纸”</item>
      </candidateList>
      <explain/>
      <paraID>616CF49D</paraID>
      <start>55</start>
      <end>60</end>
      <status>modified</status>
      <modifiedWord>“包装纸”</modifiedWord>
      <trackRevisions>false</trackRevisions>
    </reviewItem>
    <reviewItem>
      <errorID>9044601d-2f1e-4f8e-af79-8df33da45c70</errorID>
      <errorWord>叫做</errorWord>
      <group>L1_Word</group>
      <groupName>字词问题</groupName>
      <ability>L2_Alias</ability>
      <abilityName>也作/曾用词</abilityName>
      <candidateList>
        <item>叫作</item>
      </candidateList>
      <explain>词汇[叫做]为不规范表述或旧称，其规范书面表述为[叫作]。</explain>
      <paraID>616CF49D</paraID>
      <start>65</start>
      <end>67</end>
      <status>modified</status>
      <modifiedWord>叫作</modifiedWord>
      <trackRevisions>false</trackRevisions>
    </reviewItem>
    <reviewItem>
      <errorID>204c3e39-aad0-40ba-bf00-b53a7c457a8a</errorID>
      <errorWord>"张拉整体"</errorWord>
      <group>L1_Punc</group>
      <groupName>标点问题</groupName>
      <ability>L2_Punc_CN</ability>
      <abilityName>标点符号问题</abilityName>
      <candidateList>
        <item>“张拉整体”</item>
      </candidateList>
      <explain/>
      <paraID>616CF49D</paraID>
      <start>67</start>
      <end>73</end>
      <status>modified</status>
      <modifiedWord>“张拉整体”</modifiedWord>
      <trackRevisions>false</trackRevisions>
    </reviewItem>
    <reviewItem>
      <errorID>7878eed2-452e-4ebc-8b52-38c5745587ba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5CB61BF0</paraID>
      <start>27</start>
      <end>28</end>
      <status>modified</status>
      <modifiedWord>“</modifiedWord>
      <trackRevisions>false</trackRevisions>
    </reviewItem>
    <reviewItem>
      <errorID>c2f319ce-cbca-4614-8b18-c194537f0366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5CB61BF0</paraID>
      <start>34</start>
      <end>35</end>
      <status>modified</status>
      <modifiedWord>”</modifiedWord>
      <trackRevisions>false</trackRevisions>
    </reviewItem>
    <reviewItem>
      <errorID>b9d54475-bcea-4fbb-8936-be54b5d0f245</errorID>
      <errorWord>"漂浮着"</errorWord>
      <group>L1_Punc</group>
      <groupName>标点问题</groupName>
      <ability>L2_Punc_CN</ability>
      <abilityName>标点符号问题</abilityName>
      <candidateList>
        <item>“漂浮着”</item>
      </candidateList>
      <explain/>
      <paraID>6C299D84</paraID>
      <start>47</start>
      <end>52</end>
      <status>modified</status>
      <modifiedWord>“漂浮着”</modifiedWord>
      <trackRevisions>false</trackRevisions>
    </reviewItem>
    <reviewItem>
      <errorID>6a08ad8d-a599-4754-b67e-f74b95a3ae7a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6C299D84</paraID>
      <start>90</start>
      <end>91</end>
      <status>modified</status>
      <modifiedWord>“</modifiedWord>
      <trackRevisions>false</trackRevisions>
    </reviewItem>
    <reviewItem>
      <errorID>65e2ddc7-308f-43de-9424-d8d594e85a14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6C299D84</paraID>
      <start>96</start>
      <end>97</end>
      <status>modified</status>
      <modifiedWord>”</modifiedWord>
      <trackRevisions>false</trackRevisions>
    </reviewItem>
    <reviewItem>
      <errorID>0c7ae6f2-fe84-4f8c-9939-1f45aa34e060</errorID>
      <errorWord>网络</errorWord>
      <group>L1_Punc</group>
      <groupName>标点问题</groupName>
      <ability>L2_Punc_CN</ability>
      <abilityName>标点符号问题</abilityName>
      <candidateList>
        <item>网络。</item>
      </candidateList>
      <explain/>
      <paraID>7371F5B2</paraID>
      <start>39</start>
      <end>42</end>
      <status>modified</status>
      <modifiedWord>网络。</modifiedWord>
      <trackRevisions>false</trackRevisions>
    </reviewItem>
    <reviewItem>
      <errorID>713ffffd-835e-4141-a6e8-b89c316f694d</errorID>
      <errorWord>"感觉器官"</errorWord>
      <group>L1_Punc</group>
      <groupName>标点问题</groupName>
      <ability>L2_Punc_CN</ability>
      <abilityName>标点符号问题</abilityName>
      <candidateList>
        <item>“感觉器官”</item>
      </candidateList>
      <explain/>
      <paraID>561AA5CA</paraID>
      <start>35</start>
      <end>41</end>
      <status>modified</status>
      <modifiedWord>“感觉器官”</modifiedWord>
      <trackRevisions>false</trackRevisions>
    </reviewItem>
    <reviewItem>
      <errorID>95122325-a675-40d0-9c59-259151693358</errorID>
      <errorWord>"感觉器官"</errorWord>
      <group>L1_Punc</group>
      <groupName>标点问题</groupName>
      <ability>L2_Punc_CN</ability>
      <abilityName>标点符号问题</abilityName>
      <candidateList>
        <item>“感觉器官”</item>
      </candidateList>
      <explain/>
      <paraID>47B54351</paraID>
      <start>27</start>
      <end>33</end>
      <status>modified</status>
      <modifiedWord>“感觉器官”</modifiedWord>
      <trackRevisions>false</trackRevisions>
    </reviewItem>
    <reviewItem>
      <errorID>2cf75949-856a-4dc0-ad4a-fa96068e40ea</errorID>
      <errorWord>"感情"</errorWord>
      <group>L1_Punc</group>
      <groupName>标点问题</groupName>
      <ability>L2_Punc_CN</ability>
      <abilityName>标点符号问题</abilityName>
      <candidateList>
        <item>“感情”</item>
      </candidateList>
      <explain/>
      <paraID> 2E51445</paraID>
      <start>5</start>
      <end>9</end>
      <status>modified</status>
      <modifiedWord>“感情”</modifiedWord>
      <trackRevisions>false</trackRevisions>
    </reviewItem>
    <reviewItem>
      <errorID>75ee5183-073f-4435-86e6-d82994f44e31</errorID>
      <errorWord>"感觉器官"</errorWord>
      <group>L1_Punc</group>
      <groupName>标点问题</groupName>
      <ability>L2_Punc_CN</ability>
      <abilityName>标点符号问题</abilityName>
      <candidateList>
        <item>“感觉器官”</item>
      </candidateList>
      <explain/>
      <paraID>61CEC04E</paraID>
      <start>6</start>
      <end>12</end>
      <status>modified</status>
      <modifiedWord>“感觉器官”</modifiedWord>
      <trackRevisions>false</trackRevisions>
    </reviewItem>
    <reviewItem>
      <errorID>91dfd8b2-a60a-4680-9400-c52cc46f12e9</errorID>
      <errorWord>"身心一体"</errorWord>
      <group>L1_Punc</group>
      <groupName>标点问题</groupName>
      <ability>L2_Punc_CN</ability>
      <abilityName>标点符号问题</abilityName>
      <candidateList>
        <item>“身心一体”</item>
      </candidateList>
      <explain/>
      <paraID>61CEC04E</paraID>
      <start>37</start>
      <end>43</end>
      <status>modified</status>
      <modifiedWord>“身心一体”</modifiedWord>
      <trackRevisions>false</trackRevisions>
    </reviewItem>
    <reviewItem>
      <errorID>4338096a-8436-4c6c-a630-5dcfc533fed2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73C0E0F8</paraID>
      <start>44</start>
      <end>45</end>
      <status>modified</status>
      <modifiedWord>“</modifiedWord>
      <trackRevisions>false</trackRevisions>
    </reviewItem>
    <reviewItem>
      <errorID>38282407-a22b-4f8b-a6b1-fb5890e858cd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73C0E0F8</paraID>
      <start>46</start>
      <end>47</end>
      <status>modified</status>
      <modifiedWord>”</modifiedWord>
      <trackRevisions>false</trackRevisions>
    </reviewItem>
    <reviewItem>
      <errorID>26ca371d-c310-4183-9b78-3692715316d2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6E8E646E</paraID>
      <start>7</start>
      <end>8</end>
      <status>modified</status>
      <modifiedWord>“</modifiedWord>
      <trackRevisions>false</trackRevisions>
    </reviewItem>
    <reviewItem>
      <errorID>94beecff-1b35-48db-b698-94c5c057206d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6E8E646E</paraID>
      <start>19</start>
      <end>20</end>
      <status>modified</status>
      <modifiedWord>”</modifiedWord>
      <trackRevisions>false</trackRevisions>
    </reviewItem>
    <reviewItem>
      <errorID>52b5e1ff-3b2b-494f-857f-a34a132cf049</errorID>
      <errorWord>"把骨头推回去"</errorWord>
      <group>L1_Punc</group>
      <groupName>标点问题</groupName>
      <ability>L2_Punc_CN</ability>
      <abilityName>标点符号问题</abilityName>
      <candidateList>
        <item>“把骨头推回去”</item>
      </candidateList>
      <explain/>
      <paraID>2E76D254</paraID>
      <start>35</start>
      <end>43</end>
      <status>modified</status>
      <modifiedWord>“把骨头推回去”</modifiedWord>
      <trackRevisions>false</trackRevisions>
    </reviewItem>
    <reviewItem>
      <errorID>8c6b6238-a310-4d1b-85bb-3212ba106c3d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2E76D254</paraID>
      <start>44</start>
      <end>45</end>
      <status>modified</status>
      <modifiedWord>“</modifiedWord>
      <trackRevisions>false</trackRevisions>
    </reviewItem>
    <reviewItem>
      <errorID>8927ecdd-3a87-491b-8a22-8440e1ef63fe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2E76D254</paraID>
      <start>54</start>
      <end>55</end>
      <status>modified</status>
      <modifiedWord>”</modifiedWord>
      <trackRevisions>false</trackRevisions>
    </reviewItem>
    <reviewItem>
      <errorID>97583996-cecd-4b60-b59a-3eb5ff7a1b09</errorID>
      <errorWord>"滑动"</errorWord>
      <group>L1_Punc</group>
      <groupName>标点问题</groupName>
      <ability>L2_Punc_CN</ability>
      <abilityName>标点符号问题</abilityName>
      <candidateList>
        <item>“滑动”</item>
      </candidateList>
      <explain/>
      <paraID>47BB0A24</paraID>
      <start>20</start>
      <end>24</end>
      <status>modified</status>
      <modifiedWord>“滑动”</modifiedWord>
      <trackRevisions>false</trackRevisions>
    </reviewItem>
    <reviewItem>
      <errorID>b328fb0e-30c7-4e02-9f5d-c822e7aa01d6</errorID>
      <errorWord>"慢性疼痛"</errorWord>
      <group>L1_Punc</group>
      <groupName>标点问题</groupName>
      <ability>L2_Punc_CN</ability>
      <abilityName>标点符号问题</abilityName>
      <candidateList>
        <item>“慢性疼痛”</item>
      </candidateList>
      <explain/>
      <paraID>1E4F499E</paraID>
      <start>51</start>
      <end>57</end>
      <status>modified</status>
      <modifiedWord>“慢性疼痛”</modifiedWord>
      <trackRevisions>false</trackRevisions>
    </reviewItem>
    <reviewItem>
      <errorID>5650c3a0-aca2-41d8-94fa-73775da8ebf2</errorID>
      <errorWord>"废了"</errorWord>
      <group>L1_Punc</group>
      <groupName>标点问题</groupName>
      <ability>L2_Punc_CN</ability>
      <abilityName>标点符号问题</abilityName>
      <candidateList>
        <item>“废了”</item>
      </candidateList>
      <explain/>
      <paraID>3DBC0A57</paraID>
      <start>84</start>
      <end>88</end>
      <status>modified</status>
      <modifiedWord>“废了”</modifiedWord>
      <trackRevisions>false</trackRevisions>
    </reviewItem>
    <reviewItem>
      <errorID>00c32d31-bdd2-43b5-94d4-204422aaf633</errorID>
      <errorWord>"没关系"</errorWord>
      <group>L1_Punc</group>
      <groupName>标点问题</groupName>
      <ability>L2_Punc_CN</ability>
      <abilityName>标点符号问题</abilityName>
      <candidateList>
        <item>“没关系”</item>
      </candidateList>
      <explain/>
      <paraID>50687415</paraID>
      <start>10</start>
      <end>15</end>
      <status>modified</status>
      <modifiedWord>“没关系”</modifiedWord>
      <trackRevisions>false</trackRevisions>
    </reviewItem>
    <reviewItem>
      <errorID>613e1807-8c9d-4916-9679-6540af18b9e0</errorID>
      <errorWord>"拯救"</errorWord>
      <group>L1_Punc</group>
      <groupName>标点问题</groupName>
      <ability>L2_Punc_CN</ability>
      <abilityName>标点符号问题</abilityName>
      <candidateList>
        <item>“拯救”</item>
      </candidateList>
      <explain/>
      <paraID>2C0C3069</paraID>
      <start>5</start>
      <end>9</end>
      <status>modified</status>
      <modifiedWord>“拯救”</modifiedWord>
      <trackRevisions>false</trackRevisions>
    </reviewItem>
    <reviewItem>
      <errorID>9a009bc4-41ab-4c3c-926e-c82cd6eebbef</errorID>
      <errorWord>"动"</errorWord>
      <group>L1_Punc</group>
      <groupName>标点问题</groupName>
      <ability>L2_Punc_CN</ability>
      <abilityName>标点符号问题</abilityName>
      <candidateList>
        <item>“动”</item>
      </candidateList>
      <explain/>
      <paraID> 5EB83EC</paraID>
      <start>89</start>
      <end>92</end>
      <status>modified</status>
      <modifiedWord>“动”</modifiedWord>
      <trackRevisions>false</trackRevisions>
    </reviewItem>
    <reviewItem>
      <errorID>61f9d690-5036-4111-b869-1128bd0659c5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553B6F92</paraID>
      <start>36</start>
      <end>37</end>
      <status>modified</status>
      <modifiedWord>：</modifiedWord>
      <trackRevisions>false</trackRevisions>
    </reviewItem>
    <reviewItem>
      <errorID>b74babdf-4568-42f8-a83b-7646c215f287</errorID>
      <errorWord>"炎性反应"</errorWord>
      <group>L1_Punc</group>
      <groupName>标点问题</groupName>
      <ability>L2_Punc_CN</ability>
      <abilityName>标点符号问题</abilityName>
      <candidateList>
        <item>“炎性反应”</item>
      </candidateList>
      <explain/>
      <paraID>1D6DDDD7</paraID>
      <start>44</start>
      <end>50</end>
      <status>modified</status>
      <modifiedWord>“炎性反应”</modifiedWord>
      <trackRevisions>false</trackRevisions>
    </reviewItem>
    <reviewItem>
      <errorID>2a90536d-af3d-4647-951e-2658b2741cc9</errorID>
      <errorWord>"水合作用"</errorWord>
      <group>L1_Punc</group>
      <groupName>标点问题</groupName>
      <ability>L2_Punc_CN</ability>
      <abilityName>标点符号问题</abilityName>
      <candidateList>
        <item>“水合作用”</item>
      </candidateList>
      <explain/>
      <paraID>1D6DDDD7</paraID>
      <start>51</start>
      <end>57</end>
      <status>modified</status>
      <modifiedWord>“水合作用”</modifiedWord>
      <trackRevisions>false</trackRevisions>
    </reviewItem>
    <reviewItem>
      <errorID>fa8facaa-4c9a-4a69-93db-654a19e7b5f6</errorID>
      <errorWord>"运动与健康"</errorWord>
      <group>L1_Punc</group>
      <groupName>标点问题</groupName>
      <ability>L2_Punc_CN</ability>
      <abilityName>标点符号问题</abilityName>
      <candidateList>
        <item>“运动与健康”</item>
      </candidateList>
      <explain/>
      <paraID>574854A3</paraID>
      <start>8</start>
      <end>15</end>
      <status>modified</status>
      <modifiedWord>“运动与健康”</modifiedWord>
      <trackRevisions>false</trackRevisions>
    </reviewItem>
    <reviewItem>
      <errorID>65b3c25b-9c75-4467-8fab-1757b8d9e61e</errorID>
      <errorWord>"锻炼肌肉"</errorWord>
      <group>L1_Punc</group>
      <groupName>标点问题</groupName>
      <ability>L2_Punc_CN</ability>
      <abilityName>标点符号问题</abilityName>
      <candidateList>
        <item>“锻炼肌肉”</item>
      </candidateList>
      <explain/>
      <paraID>574854A3</paraID>
      <start>26</start>
      <end>32</end>
      <status>modified</status>
      <modifiedWord>“锻炼肌肉”</modifiedWord>
      <trackRevisions>false</trackRevisions>
    </reviewItem>
    <reviewItem>
      <errorID>ccf2710a-168c-4a15-ac22-5575e0056385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574854A3</paraID>
      <start>49</start>
      <end>50</end>
      <status>modified</status>
      <modifiedWord>“</modifiedWord>
      <trackRevisions>false</trackRevisions>
    </reviewItem>
    <reviewItem>
      <errorID>c0a00518-51ab-4f7e-833a-a30fef3becfc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574854A3</paraID>
      <start>56</start>
      <end>57</end>
      <status>modified</status>
      <modifiedWord>”</modifiedWord>
      <trackRevisions>false</trackRevisions>
    </reviewItem>
    <reviewItem>
      <errorID>0de88cf4-8b8e-49a5-a23a-a264cf039364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41526D64</paraID>
      <start>64</start>
      <end>65</end>
      <status>modified</status>
      <modifiedWord>“</modifiedWord>
      <trackRevisions>false</trackRevisions>
    </reviewItem>
    <reviewItem>
      <errorID>ee747be2-a8b5-4140-ac7b-d5dd1cbef619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41526D64</paraID>
      <start>71</start>
      <end>72</end>
      <status>modified</status>
      <modifiedWord>”</modifiedWord>
      <trackRevisions>false</trackRevisions>
    </reviewItem>
    <reviewItem>
      <errorID>819bc40d-8676-48bc-843e-4e79fe339ca1</errorID>
      <errorWord>避免</errorWord>
      <group>L1_Word</group>
      <groupName>字词问题</groupName>
      <ability>L2_Typo</ability>
      <abilityName>字词错误</abilityName>
      <candidateList/>
      <explain/>
      <paraID>5AEC599A</paraID>
      <start>0</start>
      <end>2</end>
      <status>ignored</status>
      <modifiedWord/>
      <trackRevisions>false</trackRevisions>
    </reviewItem>
    <reviewItem>
      <errorID>e4999f56-b03f-41e4-b4b8-bc790cdc9892</errorID>
      <errorWord>废</errorWord>
      <group>L1_Punc</group>
      <groupName>标点问题</groupName>
      <ability>L2_Punc_CN</ability>
      <abilityName>标点符号问题</abilityName>
      <candidateList>
        <item>废。</item>
      </candidateList>
      <explain/>
      <paraID>5AEC599A</paraID>
      <start>22</start>
      <end>24</end>
      <status>modified</status>
      <modifiedWord>废。</modifiedWord>
      <trackRevisions>false</trackRevisions>
    </reviewItem>
    <reviewItem>
      <errorID>ea886d2c-b83b-4207-8fac-ff21b89c994d</errorID>
      <errorWord>多</errorWord>
      <group>L1_Word</group>
      <groupName>字词问题</groupName>
      <ability>L2_Typo</ability>
      <abilityName>字词错误</abilityName>
      <candidateList/>
      <explain/>
      <paraID>12390E58</paraID>
      <start>0</start>
      <end>1</end>
      <status>ignored</status>
      <modifiedWord/>
      <trackRevisions>false</trackRevisions>
    </reviewItem>
    <reviewItem>
      <errorID>fa628cb3-0f57-4e57-bdcf-dc508a06d884</errorID>
      <errorWord>"滑动"</errorWord>
      <group>L1_Punc</group>
      <groupName>标点问题</groupName>
      <ability>L2_Punc_CN</ability>
      <abilityName>标点符号问题</abilityName>
      <candidateList>
        <item>“滑动”</item>
      </candidateList>
      <explain/>
      <paraID>12390E58</paraID>
      <start>20</start>
      <end>24</end>
      <status>modified</status>
      <modifiedWord>“滑动”</modifiedWord>
      <trackRevisions>false</trackRevisions>
    </reviewItem>
    <reviewItem>
      <errorID>afe9d115-77ce-469d-81c2-299e59788f5f</errorID>
      <errorWord>恢复</errorWord>
      <group>L1_Punc</group>
      <groupName>标点问题</groupName>
      <ability>L2_Punc_CN</ability>
      <abilityName>标点符号问题</abilityName>
      <candidateList>
        <item>恢复。</item>
      </candidateList>
      <explain/>
      <paraID>12390E58</paraID>
      <start>25</start>
      <end>28</end>
      <status>modified</status>
      <modifiedWord>恢复。</modifiedWord>
      <trackRevisions>false</trackRevisions>
    </reviewItem>
    <reviewItem>
      <errorID>7025bacf-73f9-477c-a9a5-3ca999e6ead2</errorID>
      <errorWord>痛</errorWord>
      <group>L1_Punc</group>
      <groupName>标点问题</groupName>
      <ability>L2_Punc_CN</ability>
      <abilityName>标点符号问题</abilityName>
      <candidateList>
        <item>痛。</item>
      </candidateList>
      <explain/>
      <paraID> C84F21F</paraID>
      <start>24</start>
      <end>26</end>
      <status>modified</status>
      <modifiedWord>痛。</modifiedWord>
      <trackRevisions>false</trackRevisions>
    </reviewItem>
    <reviewItem>
      <errorID>39df0d12-fc7d-44c2-95f0-755d8d316223</errorID>
      <errorWord>关注</errorWord>
      <group>L1_Word</group>
      <groupName>字词问题</groupName>
      <ability>L2_Typo</ability>
      <abilityName>字词错误</abilityName>
      <candidateList/>
      <explain/>
      <paraID> 1D8DFB5</paraID>
      <start>0</start>
      <end>2</end>
      <status>ignored</status>
      <modifiedWord/>
      <trackRevisions>false</trackRevisions>
    </reviewItem>
    <reviewItem>
      <errorID>21b0f8fc-e9ff-415b-9e2a-203a3a9358eb</errorID>
      <errorWord>痛</errorWord>
      <group>L1_Punc</group>
      <groupName>标点问题</groupName>
      <ability>L2_Punc_CN</ability>
      <abilityName>标点符号问题</abilityName>
      <candidateList>
        <item>痛。</item>
      </candidateList>
      <explain/>
      <paraID> 1D8DFB5</paraID>
      <start>23</start>
      <end>25</end>
      <status>modified</status>
      <modifiedWord>痛。</modifiedWord>
      <trackRevisions>false</trackRevisions>
    </reviewItem>
    <reviewItem>
      <errorID>8e676ff0-c174-49f5-9cd8-79b652ef1ea0</errorID>
      <errorWord>合理</errorWord>
      <group>L1_Word</group>
      <groupName>字词问题</groupName>
      <ability>L2_Typo</ability>
      <abilityName>字词错误</abilityName>
      <candidateList/>
      <explain/>
      <paraID>51F3D4E2</paraID>
      <start>0</start>
      <end>2</end>
      <status>ignored</status>
      <modifiedWord/>
      <trackRevisions>false</trackRevisions>
    </reviewItem>
    <reviewItem>
      <errorID>3d051009-258e-47cc-88ba-482a51484e56</errorID>
      <errorWord>支撑</errorWord>
      <group>L1_Punc</group>
      <groupName>标点问题</groupName>
      <ability>L2_Punc_CN</ability>
      <abilityName>标点符号问题</abilityName>
      <candidateList>
        <item>支撑。</item>
      </candidateList>
      <explain/>
      <paraID>51F3D4E2</paraID>
      <start>23</start>
      <end>26</end>
      <status>modified</status>
      <modifiedWord>支撑。</modifiedWord>
      <trackRevisions>false</trackRevisions>
    </reviewItem>
    <reviewItem>
      <errorID>68a96834-5631-4772-b498-e4a271b23241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764E202D</paraID>
      <start>71</start>
      <end>72</end>
      <status>modified</status>
      <modifiedWord>“</modifiedWord>
      <trackRevisions>false</trackRevisions>
    </reviewItem>
    <reviewItem>
      <errorID>6e03d1a8-8ea4-4748-88f8-3eafc38715bc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764E202D</paraID>
      <start>76</start>
      <end>77</end>
      <status>modified</status>
      <modifiedWord>”</modifiedWord>
      <trackRevisions>false</trackRevisions>
    </reviewItem>
    <reviewItem>
      <errorID>e088ca70-f063-48a1-8a56-8beb538dceac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764E202D</paraID>
      <start>112</start>
      <end>113</end>
      <status>modified</status>
      <modifiedWord>“</modifiedWord>
      <trackRevisions>false</trackRevisions>
    </reviewItem>
    <reviewItem>
      <errorID>be0bb6b4-ebb2-44f6-a50b-9c8c93c1a930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764E202D</paraID>
      <start>117</start>
      <end>118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458e552f-2cfa-4f5c-829f-8b8bb613ea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2711</Words>
  <Characters>2799</Characters>
  <Lines>0</Lines>
  <Paragraphs>0</Paragraphs>
  <TotalTime>2</TotalTime>
  <ScaleCrop>false</ScaleCrop>
  <LinksUpToDate>false</LinksUpToDate>
  <CharactersWithSpaces>2804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喧哗</cp:lastModifiedBy>
  <dcterms:modified xsi:type="dcterms:W3CDTF">2026-07-21T08:59:32Z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eyJoZGlkIjoiNjNlMWNkOGIxZWIzOGJjMmNhYTMxM2Q3ZDFkZjJjYjYiLCJ1c2VySWQiOiI5NzcxMTgxIn0=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BFE7B619CFD84968B28060C9E69922A6_13</vt:lpwstr>
  </property>
</Properties>
</file>